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7E8C9"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40"/>
        </w:rPr>
        <w:t>Информатика пәнінен тест тапсырмалары</w:t>
      </w:r>
    </w:p>
    <w:p w14:paraId="10B9119C">
      <w:pPr>
        <w:spacing w:after="360"/>
        <w:jc w:val="center"/>
        <w:rPr>
          <w:rFonts w:hint="default" w:ascii="Times New Roman" w:hAnsi="Times New Roman" w:cs="Times New Roman"/>
          <w:i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24"/>
          <w14:textFill>
            <w14:solidFill>
              <w14:schemeClr w14:val="tx1"/>
            </w14:solidFill>
          </w14:textFill>
        </w:rPr>
        <w:t>Сынып: 5-сынып | Барлығы: 25 тест сұрағы</w:t>
      </w:r>
    </w:p>
    <w:p w14:paraId="50DA58A8">
      <w:pPr>
        <w:spacing w:after="360"/>
        <w:jc w:val="left"/>
        <w:rPr>
          <w:rFonts w:hint="default" w:ascii="Times New Roman" w:hAnsi="Times New Roman" w:cs="Times New Roman"/>
          <w:i/>
          <w:color w:val="000000" w:themeColor="text1"/>
          <w:sz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color w:val="000000" w:themeColor="text1"/>
          <w:sz w:val="24"/>
          <w:lang w:val="kk-KZ"/>
          <w14:textFill>
            <w14:solidFill>
              <w14:schemeClr w14:val="tx1"/>
            </w14:solidFill>
          </w14:textFill>
        </w:rPr>
        <w:t xml:space="preserve">Орындалу уақыты: </w:t>
      </w:r>
      <w:r>
        <w:rPr>
          <w:rFonts w:hint="default" w:ascii="Times New Roman" w:hAnsi="Times New Roman" w:cs="Times New Roman"/>
          <w:b/>
          <w:bCs/>
          <w:i/>
          <w:color w:val="000000" w:themeColor="text1"/>
          <w:sz w:val="24"/>
          <w:lang w:val="ru-RU"/>
          <w14:textFill>
            <w14:solidFill>
              <w14:schemeClr w14:val="tx1"/>
            </w14:solidFill>
          </w14:textFill>
        </w:rPr>
        <w:t>45 минут</w:t>
      </w:r>
    </w:p>
    <w:p w14:paraId="3CA3D5A7">
      <w:pPr>
        <w:keepNext/>
        <w:spacing w:before="280" w:after="120"/>
        <w:rPr>
          <w:rFonts w:hint="default" w:ascii="Times New Roman" w:hAnsi="Times New Roman" w:cs="Times New Roman"/>
          <w:lang w:val="kk-KZ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1-бөлім: Эргономика</w:t>
      </w:r>
    </w:p>
    <w:p w14:paraId="059B74DA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1. Эргономика дегеніміз не?</w:t>
      </w:r>
    </w:p>
    <w:p w14:paraId="4824F5F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Компьютердің ішкі бөлшектерін зерттейтін ғылым</w:t>
      </w:r>
    </w:p>
    <w:p w14:paraId="329FE51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Адамның жұмыс орнын қауіпсіз әрі қолайлы ұйымдастыруды зерттейтін ғылым</w:t>
      </w:r>
    </w:p>
    <w:p w14:paraId="54A2988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Компьютерлік вирустарды жоятын бағдарлама</w:t>
      </w:r>
    </w:p>
    <w:p w14:paraId="22BD890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Ақпаратты сақтау құрылғысы</w:t>
      </w:r>
    </w:p>
    <w:p w14:paraId="648AA220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2. Компьютерде жұмыс істегенде монитор мен көздің арақашықтығы қандай болуы керек?</w:t>
      </w:r>
    </w:p>
    <w:p w14:paraId="612A564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10–20 см</w:t>
      </w:r>
    </w:p>
    <w:p w14:paraId="0984F85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30–40 см</w:t>
      </w:r>
    </w:p>
    <w:p w14:paraId="79593F7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50–70 см</w:t>
      </w:r>
    </w:p>
    <w:p w14:paraId="5D7DC87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1 метрден астам</w:t>
      </w:r>
    </w:p>
    <w:p w14:paraId="040C41AD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3. Компьютер алдында отырғанда арқаны қалай ұстау керек?</w:t>
      </w:r>
    </w:p>
    <w:p w14:paraId="26D01F64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Түзу ұстап, арқалыққа сүйену керек</w:t>
      </w:r>
    </w:p>
    <w:p w14:paraId="0D6D626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Алға қарай қатты еңкею керек</w:t>
      </w:r>
    </w:p>
    <w:p w14:paraId="1F21922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Жантайып отыру керек</w:t>
      </w:r>
    </w:p>
    <w:p w14:paraId="289E25E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Көзді жұмып отыру керек</w:t>
      </w:r>
    </w:p>
    <w:p w14:paraId="1C221BA8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4. Компьютерде үздіксіз жұмыс істегенде әр 20–25 минут сайын не істеу қажет?</w:t>
      </w:r>
    </w:p>
    <w:p w14:paraId="6CEFB98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Компьютерді өшіру</w:t>
      </w:r>
    </w:p>
    <w:p w14:paraId="6046B2F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Көзге және денеге арналған сергіту жаттығуларын жасау</w:t>
      </w:r>
    </w:p>
    <w:p w14:paraId="71F8C3D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Амалдауды тоқтатпай жалғастыра беру</w:t>
      </w:r>
    </w:p>
    <w:p w14:paraId="535307C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Клавиатураны тазалау</w:t>
      </w:r>
    </w:p>
    <w:p w14:paraId="2E69DF68">
      <w:pPr>
        <w:keepNext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2-бөлім: Біздің айналамыздағы ақпарат</w:t>
      </w:r>
    </w:p>
    <w:p w14:paraId="57A140EB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5. Адам сыртқы дүниеден ақпараттың көп бөлігін (шамамен 80–90%) қай мүшесі арқылы алады?</w:t>
      </w:r>
    </w:p>
    <w:p w14:paraId="0BE2351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Құлақ (естіу)</w:t>
      </w:r>
    </w:p>
    <w:p w14:paraId="6616B12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Көз (көру)</w:t>
      </w:r>
    </w:p>
    <w:p w14:paraId="017D94C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Тері (сезу)</w:t>
      </w:r>
    </w:p>
    <w:p w14:paraId="7C78838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Тіл (дәм сезу)</w:t>
      </w:r>
    </w:p>
    <w:p w14:paraId="566AB96A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6. Компьютерде ақпаратты енгізу құрылғысына қайсысы жатады?</w:t>
      </w:r>
    </w:p>
    <w:p w14:paraId="75F40AB8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Монитор</w:t>
      </w:r>
    </w:p>
    <w:p w14:paraId="476E6EC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Принтер</w:t>
      </w:r>
    </w:p>
    <w:p w14:paraId="6C28D4C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Пернетақта (Клавиатура)</w:t>
      </w:r>
    </w:p>
    <w:p w14:paraId="0590876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Колонкалар</w:t>
      </w:r>
    </w:p>
    <w:p w14:paraId="64CA741B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7. Ақпаратты беру процесінде кімдер немесе нелер қатысады?</w:t>
      </w:r>
    </w:p>
    <w:p w14:paraId="7BD51AB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Тек қана компьютер</w:t>
      </w:r>
    </w:p>
    <w:p w14:paraId="5257725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Ақпарат жіберуші мен ақпаратты қабылдаушы</w:t>
      </w:r>
    </w:p>
    <w:p w14:paraId="1301EF9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Тек қана интернет</w:t>
      </w:r>
    </w:p>
    <w:p w14:paraId="5DC9AD7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Монитор мен тышқан</w:t>
      </w:r>
    </w:p>
    <w:p w14:paraId="4358A588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8. Музыка тыңдағанда ақпараттың қай түрі қабылданады?</w:t>
      </w:r>
    </w:p>
    <w:p w14:paraId="25D95BE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Графикалық</w:t>
      </w:r>
    </w:p>
    <w:p w14:paraId="71FC1A5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Дыбыстық</w:t>
      </w:r>
    </w:p>
    <w:p w14:paraId="3AF9332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Мәтіндік</w:t>
      </w:r>
    </w:p>
    <w:p w14:paraId="05F0D62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Сандық</w:t>
      </w:r>
    </w:p>
    <w:p w14:paraId="1201A7ED">
      <w:pPr>
        <w:keepNext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3-бөлім: Интернетте ақпаратты іздеу</w:t>
      </w:r>
    </w:p>
    <w:p w14:paraId="77493FEC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9. Интернетте ақпаратты іздеуге арналған арнайы веб-сайт қалай аталады?</w:t>
      </w:r>
    </w:p>
    <w:p w14:paraId="14DDA22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Браузер</w:t>
      </w:r>
    </w:p>
    <w:p w14:paraId="01AA690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Іздеу жүйесі (Search engine)</w:t>
      </w:r>
    </w:p>
    <w:p w14:paraId="0355C00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Текстік редактор</w:t>
      </w:r>
    </w:p>
    <w:p w14:paraId="1C38542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Антивирус</w:t>
      </w:r>
    </w:p>
    <w:p w14:paraId="05282D1B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10. Төмендегілердің қайсысы танымал іздеу жүйесіне жатады?</w:t>
      </w:r>
    </w:p>
    <w:p w14:paraId="09F6F238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Google</w:t>
      </w:r>
    </w:p>
    <w:p w14:paraId="4BE500B8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MS Word</w:t>
      </w:r>
    </w:p>
    <w:p w14:paraId="0C4B048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Paint</w:t>
      </w:r>
    </w:p>
    <w:p w14:paraId="09905F0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Windows</w:t>
      </w:r>
    </w:p>
    <w:p w14:paraId="74047091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11. Веб-беттерді қарауға арналған бағдарлама қалай аталады?</w:t>
      </w:r>
    </w:p>
    <w:p w14:paraId="54F575F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Файл</w:t>
      </w:r>
    </w:p>
    <w:p w14:paraId="29F2CEE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Браузер (мысалы, Google Chrome, Mozilla Firefox)</w:t>
      </w:r>
    </w:p>
    <w:p w14:paraId="14B5D00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Калькулятор</w:t>
      </w:r>
    </w:p>
    <w:p w14:paraId="17114D1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Драйвер</w:t>
      </w:r>
    </w:p>
    <w:p w14:paraId="4690D763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12. Интернетте іздеуді дәлірек әрі жылдам жүргізу үшін не қолданылады?</w:t>
      </w:r>
    </w:p>
    <w:p w14:paraId="5546F1B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Кілті сөздер (Ключевые слова)</w:t>
      </w:r>
    </w:p>
    <w:p w14:paraId="5E58CE3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Кез келген сөздер</w:t>
      </w:r>
    </w:p>
    <w:p w14:paraId="5AF245D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Тек бас әріптер</w:t>
      </w:r>
    </w:p>
    <w:p w14:paraId="576012C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Тек сандар</w:t>
      </w:r>
    </w:p>
    <w:p w14:paraId="575FCDC9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13. Интернеттен табылған ақпаратты пайдаланғанда нені ескеру керек?</w:t>
      </w:r>
    </w:p>
    <w:p w14:paraId="131287E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Барлық ақпарат 100% шын деп сену керек</w:t>
      </w:r>
    </w:p>
    <w:p w14:paraId="55D1F6E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Ақпараттың сенімділігін тексеру және авторлық құқықты сақтау керек</w:t>
      </w:r>
    </w:p>
    <w:p w14:paraId="3C7DFFF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Ақпаратты бірден өшіріп тастау керек</w:t>
      </w:r>
    </w:p>
    <w:p w14:paraId="0944BB7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Тек суреттерді сақтау керек</w:t>
      </w:r>
    </w:p>
    <w:p w14:paraId="2BCEE6B5">
      <w:pPr>
        <w:keepNext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4-бөлім: Есептеу техникасының даму тарихы</w:t>
      </w:r>
    </w:p>
    <w:p w14:paraId="1C1A9483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14. Адамзат тарихындағы ең алғашқы есептеу құралы қалай аталды?</w:t>
      </w:r>
    </w:p>
    <w:p w14:paraId="1A47C03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Калькулятор</w:t>
      </w:r>
    </w:p>
    <w:p w14:paraId="78803AF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Абак (Есепшот)</w:t>
      </w:r>
    </w:p>
    <w:p w14:paraId="254400D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Компьютер</w:t>
      </w:r>
    </w:p>
    <w:p w14:paraId="6A95372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Арифмометр</w:t>
      </w:r>
    </w:p>
    <w:p w14:paraId="7E5C4834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15. Алғашқы механикалық есептеу машинасын (Паскалина) кім ойлап тапты?</w:t>
      </w:r>
    </w:p>
    <w:p w14:paraId="4C01A47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Чарльз Бэббидж</w:t>
      </w:r>
    </w:p>
    <w:p w14:paraId="0082039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Блез Паскаль</w:t>
      </w:r>
    </w:p>
    <w:p w14:paraId="04C7FBF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Билл Гейтс</w:t>
      </w:r>
    </w:p>
    <w:p w14:paraId="320221D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Ада Лавлейс</w:t>
      </w:r>
    </w:p>
    <w:p w14:paraId="20CF1B7D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16. Әлемдегі ең алғашқы бағдарламашы кім болып саналады?</w:t>
      </w:r>
    </w:p>
    <w:p w14:paraId="05B27CC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Ада Лавлейс</w:t>
      </w:r>
    </w:p>
    <w:p w14:paraId="3604B97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Стив Джобс</w:t>
      </w:r>
    </w:p>
    <w:p w14:paraId="09352C1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Алан Тьюринг</w:t>
      </w:r>
    </w:p>
    <w:p w14:paraId="787500E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Блез Паскаль</w:t>
      </w:r>
    </w:p>
    <w:p w14:paraId="38E0A21E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17. Бірінші буын ЭЕМ-дерінің (компьютерлерінің) негізгі электронды элементі не болды?</w:t>
      </w:r>
    </w:p>
    <w:p w14:paraId="4FC196D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Транзисторлар</w:t>
      </w:r>
    </w:p>
    <w:p w14:paraId="002BF54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Электронды вакуумдық лампалар</w:t>
      </w:r>
    </w:p>
    <w:p w14:paraId="6685C224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Микропроцессорлар</w:t>
      </w:r>
    </w:p>
    <w:p w14:paraId="5E75B8F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Интегралды схемалар</w:t>
      </w:r>
    </w:p>
    <w:p w14:paraId="24E0CE0F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18. Қазіргі заманғы дербес компьютерлердің негізгі миы саналатын құрылғы не?</w:t>
      </w:r>
    </w:p>
    <w:p w14:paraId="45FD5AE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Жедел жад (ОЗУ)</w:t>
      </w:r>
    </w:p>
    <w:p w14:paraId="379B502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Микропроцессор</w:t>
      </w:r>
    </w:p>
    <w:p w14:paraId="1F06A76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Қатқыл диск (HDD)</w:t>
      </w:r>
    </w:p>
    <w:p w14:paraId="2668716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Видеокарта</w:t>
      </w:r>
    </w:p>
    <w:p w14:paraId="7B9B18EF">
      <w:pPr>
        <w:keepNext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5-бөлім: Программалық жасақтама және Жасанды интеллект</w:t>
      </w:r>
    </w:p>
    <w:p w14:paraId="64589A96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19. Компьютердің барлық жұмысын басқаратын ең негізгі жүйелік бағдарлама қалай аталады?</w:t>
      </w:r>
    </w:p>
    <w:p w14:paraId="5442D088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Операциялық жүйе (мысалы, Windows, Linux)</w:t>
      </w:r>
    </w:p>
    <w:p w14:paraId="695AB50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Текстік редактор</w:t>
      </w:r>
    </w:p>
    <w:p w14:paraId="10D21B9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Ойын бағдарламасы</w:t>
      </w:r>
    </w:p>
    <w:p w14:paraId="6F8EB7B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Антивирус</w:t>
      </w:r>
    </w:p>
    <w:p w14:paraId="055DE6CE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20. Төмендегілердің қайсысы қолданбалы бағдарламаға (пайдаланушының нақты тапсырмасын орындайтын) жатады?</w:t>
      </w:r>
    </w:p>
    <w:p w14:paraId="74F6E758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Paint графикалық редакторы</w:t>
      </w:r>
    </w:p>
    <w:p w14:paraId="70F86C94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BIOS</w:t>
      </w:r>
    </w:p>
    <w:p w14:paraId="564CB7B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Процессор</w:t>
      </w:r>
    </w:p>
    <w:p w14:paraId="412AAC0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Қатқыл диск</w:t>
      </w:r>
    </w:p>
    <w:p w14:paraId="087E9C12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21. Жасанды интеллект (Artificial Intelligence / AI) дегеніміз не?</w:t>
      </w:r>
    </w:p>
    <w:p w14:paraId="1AA8A58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Компьютердің қуат көзі</w:t>
      </w:r>
    </w:p>
    <w:p w14:paraId="4120F2A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Компьютерлік жүйелердің адам сияқты ойлау, үйрену және шешім қабылдау қабілеті</w:t>
      </w:r>
    </w:p>
    <w:p w14:paraId="2C05C73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Тек ойындарға арналған экран</w:t>
      </w:r>
    </w:p>
    <w:p w14:paraId="426122E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Интернет жылдамдығын арттыратын құрылғы</w:t>
      </w:r>
    </w:p>
    <w:p w14:paraId="0B183A5D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22. Күнделікті өмірде жасанды интеллект қайда қолданылады?</w:t>
      </w:r>
    </w:p>
    <w:p w14:paraId="1EEA8AB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Дауыстық көмекшілерде (мысалы, Siri, Алиса)</w:t>
      </w:r>
    </w:p>
    <w:p w14:paraId="351CC7C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Бетті тану жүйелерінде (Face ID)</w:t>
      </w:r>
    </w:p>
    <w:p w14:paraId="35898F5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Автономды (жүргізушісіз) көліктерде</w:t>
      </w:r>
    </w:p>
    <w:p w14:paraId="7186721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Барлық жауап дұрыс</w:t>
      </w:r>
    </w:p>
    <w:p w14:paraId="08F608EA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23. Компьютерді зиянды бағдарламалардан сақтау үшін не орнату керек?</w:t>
      </w:r>
    </w:p>
    <w:p w14:paraId="383F9A74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Браузер</w:t>
      </w:r>
    </w:p>
    <w:p w14:paraId="2DB6F4C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Антивирустық бағдарлама</w:t>
      </w:r>
    </w:p>
    <w:p w14:paraId="00E373E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Графикалық редактор</w:t>
      </w:r>
    </w:p>
    <w:p w14:paraId="07C4E3F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Ойын бағдарламасы</w:t>
      </w:r>
    </w:p>
    <w:p w14:paraId="7ECE5E60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24. Компьютерлік программалық жасақтама неше негізгі топқа бөлінеді?</w:t>
      </w:r>
    </w:p>
    <w:p w14:paraId="1468A55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Жүйелік, Қолданбалы және Бағдарламалау жүйелері</w:t>
      </w:r>
    </w:p>
    <w:p w14:paraId="5714464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Тек ойындар мен суреттер</w:t>
      </w:r>
    </w:p>
    <w:p w14:paraId="717B007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Монитор мен пернетақта</w:t>
      </w:r>
    </w:p>
    <w:p w14:paraId="4D5E8D7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Ішкі және сыртқы</w:t>
      </w:r>
    </w:p>
    <w:p w14:paraId="1D29F4DD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25. Жасанды интеллекттің адамға тигізетін басты пайдасы қандай?</w:t>
      </w:r>
    </w:p>
    <w:p w14:paraId="72CDD43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Күрделі есептерді тез шешуге және күнделікті жұмысты жеңілдетуге көмектеседі</w:t>
      </w:r>
    </w:p>
    <w:p w14:paraId="7DB413F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Компьютерді өшіріп тастайды</w:t>
      </w:r>
    </w:p>
    <w:p w14:paraId="6B78103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Интернетті толығымен бұғаттайды</w:t>
      </w:r>
    </w:p>
    <w:p w14:paraId="63C371F8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Адамдардың орнына демалады</w:t>
      </w:r>
    </w:p>
    <w:p w14:paraId="7EDC9B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6F03108">
      <w:pPr>
        <w:numPr>
          <w:ilvl w:val="0"/>
          <w:numId w:val="0"/>
        </w:numPr>
        <w:spacing w:after="2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32"/>
          <w:lang w:val="ru-RU"/>
        </w:rPr>
        <w:t xml:space="preserve">5-Сыныптар </w:t>
      </w:r>
      <w:r>
        <w:rPr>
          <w:rFonts w:hint="default" w:ascii="Times New Roman" w:hAnsi="Times New Roman" w:cs="Times New Roman"/>
          <w:b/>
          <w:color w:val="1B365D"/>
          <w:sz w:val="32"/>
        </w:rPr>
        <w:t>Тест сұрақтарының жауаптары (Кілттері)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36FC8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E3654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74FF1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2. C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229B2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3. 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C5B42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4.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F676E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5. B</w:t>
            </w:r>
          </w:p>
        </w:tc>
      </w:tr>
      <w:tr w14:paraId="48E86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32EEE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6. C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8F2C6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7.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43E58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8.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89ACA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9.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C461B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10. A</w:t>
            </w:r>
          </w:p>
        </w:tc>
      </w:tr>
      <w:tr w14:paraId="5B64A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C68ED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11.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91455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12.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2F245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13.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EDE43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14.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98592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15. B</w:t>
            </w:r>
          </w:p>
        </w:tc>
      </w:tr>
      <w:tr w14:paraId="55B87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86084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16.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4B8E1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17.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32629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18.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FADA2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19. 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6ED19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20. A</w:t>
            </w:r>
          </w:p>
        </w:tc>
      </w:tr>
      <w:tr w14:paraId="4AA7E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81C10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21.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77AA0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22. D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4A53C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23.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D39CE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24.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1047B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25. A</w:t>
            </w:r>
          </w:p>
        </w:tc>
      </w:tr>
    </w:tbl>
    <w:p w14:paraId="29A6B538">
      <w:pPr>
        <w:rPr>
          <w:rFonts w:hint="default" w:ascii="Times New Roman" w:hAnsi="Times New Roman" w:cs="Times New Roman"/>
        </w:rPr>
      </w:pPr>
    </w:p>
    <w:p w14:paraId="28F18771">
      <w:pPr>
        <w:rPr>
          <w:rFonts w:hint="default" w:ascii="Times New Roman" w:hAnsi="Times New Roman" w:cs="Times New Roman"/>
        </w:rPr>
      </w:pPr>
    </w:p>
    <w:p w14:paraId="6E9BE605">
      <w:pPr>
        <w:rPr>
          <w:rFonts w:hint="default" w:ascii="Times New Roman" w:hAnsi="Times New Roman" w:cs="Times New Roman"/>
        </w:rPr>
      </w:pPr>
    </w:p>
    <w:p w14:paraId="2566A853">
      <w:pPr>
        <w:rPr>
          <w:rFonts w:hint="default" w:ascii="Times New Roman" w:hAnsi="Times New Roman" w:cs="Times New Roman"/>
        </w:rPr>
      </w:pPr>
    </w:p>
    <w:p w14:paraId="400CCD49">
      <w:pPr>
        <w:rPr>
          <w:rFonts w:hint="default" w:ascii="Times New Roman" w:hAnsi="Times New Roman" w:cs="Times New Roman"/>
        </w:rPr>
      </w:pPr>
    </w:p>
    <w:p w14:paraId="28455DFD">
      <w:pPr>
        <w:rPr>
          <w:rFonts w:hint="default" w:ascii="Times New Roman" w:hAnsi="Times New Roman" w:cs="Times New Roman"/>
        </w:rPr>
      </w:pPr>
    </w:p>
    <w:p w14:paraId="6A23E43A">
      <w:pPr>
        <w:rPr>
          <w:rFonts w:hint="default" w:ascii="Times New Roman" w:hAnsi="Times New Roman" w:cs="Times New Roman"/>
        </w:rPr>
      </w:pPr>
    </w:p>
    <w:p w14:paraId="63A84524">
      <w:pPr>
        <w:rPr>
          <w:rFonts w:hint="default" w:ascii="Times New Roman" w:hAnsi="Times New Roman" w:cs="Times New Roman"/>
        </w:rPr>
      </w:pPr>
    </w:p>
    <w:p w14:paraId="4134B36F">
      <w:pPr>
        <w:rPr>
          <w:rFonts w:hint="default" w:ascii="Times New Roman" w:hAnsi="Times New Roman" w:cs="Times New Roman"/>
        </w:rPr>
      </w:pPr>
    </w:p>
    <w:p w14:paraId="31D424B5">
      <w:pPr>
        <w:rPr>
          <w:rFonts w:hint="default" w:ascii="Times New Roman" w:hAnsi="Times New Roman" w:cs="Times New Roman"/>
        </w:rPr>
      </w:pPr>
    </w:p>
    <w:p w14:paraId="08E6428E">
      <w:pPr>
        <w:rPr>
          <w:rFonts w:hint="default" w:ascii="Times New Roman" w:hAnsi="Times New Roman" w:cs="Times New Roman"/>
        </w:rPr>
      </w:pPr>
    </w:p>
    <w:p w14:paraId="2AB91744">
      <w:pPr>
        <w:rPr>
          <w:rFonts w:hint="default" w:ascii="Times New Roman" w:hAnsi="Times New Roman" w:cs="Times New Roman"/>
        </w:rPr>
      </w:pPr>
    </w:p>
    <w:p w14:paraId="30116CA8">
      <w:pPr>
        <w:rPr>
          <w:rFonts w:hint="default" w:ascii="Times New Roman" w:hAnsi="Times New Roman" w:cs="Times New Roman"/>
        </w:rPr>
      </w:pPr>
    </w:p>
    <w:p w14:paraId="0BBEDDC4">
      <w:pPr>
        <w:rPr>
          <w:rFonts w:hint="default" w:ascii="Times New Roman" w:hAnsi="Times New Roman" w:cs="Times New Roman"/>
        </w:rPr>
      </w:pPr>
    </w:p>
    <w:p w14:paraId="6102B989">
      <w:pPr>
        <w:rPr>
          <w:rFonts w:hint="default" w:ascii="Times New Roman" w:hAnsi="Times New Roman" w:cs="Times New Roman"/>
        </w:rPr>
      </w:pPr>
    </w:p>
    <w:p w14:paraId="51512FFD">
      <w:pPr>
        <w:rPr>
          <w:rFonts w:hint="default" w:ascii="Times New Roman" w:hAnsi="Times New Roman" w:cs="Times New Roman"/>
        </w:rPr>
      </w:pPr>
    </w:p>
    <w:p w14:paraId="40FF6638">
      <w:pPr>
        <w:rPr>
          <w:rFonts w:hint="default" w:ascii="Times New Roman" w:hAnsi="Times New Roman" w:cs="Times New Roman"/>
        </w:rPr>
      </w:pPr>
    </w:p>
    <w:p w14:paraId="5ABAFD0D">
      <w:pPr>
        <w:rPr>
          <w:rFonts w:hint="default" w:ascii="Times New Roman" w:hAnsi="Times New Roman" w:cs="Times New Roman"/>
        </w:rPr>
      </w:pPr>
    </w:p>
    <w:p w14:paraId="7484B1CF">
      <w:pPr>
        <w:rPr>
          <w:rFonts w:hint="default" w:ascii="Times New Roman" w:hAnsi="Times New Roman" w:cs="Times New Roman"/>
        </w:rPr>
      </w:pPr>
    </w:p>
    <w:p w14:paraId="37C0C20C">
      <w:pPr>
        <w:rPr>
          <w:rFonts w:hint="default" w:ascii="Times New Roman" w:hAnsi="Times New Roman" w:cs="Times New Roman"/>
        </w:rPr>
      </w:pPr>
    </w:p>
    <w:p w14:paraId="786E59D1">
      <w:pPr>
        <w:rPr>
          <w:rFonts w:hint="default" w:ascii="Times New Roman" w:hAnsi="Times New Roman" w:cs="Times New Roman"/>
        </w:rPr>
      </w:pPr>
    </w:p>
    <w:p w14:paraId="4079733E">
      <w:pPr>
        <w:rPr>
          <w:rFonts w:hint="default" w:ascii="Times New Roman" w:hAnsi="Times New Roman" w:cs="Times New Roman"/>
        </w:rPr>
      </w:pPr>
    </w:p>
    <w:p w14:paraId="7EFCA434">
      <w:pP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40"/>
        </w:rPr>
        <w:t>Информатика пәнінен тест тапсырмалары</w:t>
      </w:r>
    </w:p>
    <w:p w14:paraId="674ACF10">
      <w:pPr>
        <w:spacing w:after="360"/>
        <w:jc w:val="center"/>
        <w:rPr>
          <w:rFonts w:hint="default" w:ascii="Times New Roman" w:hAnsi="Times New Roman" w:cs="Times New Roman"/>
          <w:b w:val="0"/>
          <w:bCs w:val="0"/>
          <w:i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/>
          <w:color w:val="000000" w:themeColor="text1"/>
          <w:sz w:val="24"/>
          <w14:textFill>
            <w14:solidFill>
              <w14:schemeClr w14:val="tx1"/>
            </w14:solidFill>
          </w14:textFill>
        </w:rPr>
        <w:t>Сынып: 6-сынып | Барлығы: 25 тест сұрағы</w:t>
      </w:r>
    </w:p>
    <w:p w14:paraId="0D1C44B2">
      <w:pPr>
        <w:spacing w:after="360"/>
        <w:jc w:val="left"/>
        <w:rPr>
          <w:rFonts w:hint="default" w:ascii="Times New Roman" w:hAnsi="Times New Roman" w:cs="Times New Roman"/>
          <w:i/>
          <w:color w:val="000000" w:themeColor="text1"/>
          <w:sz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color w:val="000000" w:themeColor="text1"/>
          <w:sz w:val="24"/>
          <w:lang w:val="kk-KZ"/>
          <w14:textFill>
            <w14:solidFill>
              <w14:schemeClr w14:val="tx1"/>
            </w14:solidFill>
          </w14:textFill>
        </w:rPr>
        <w:t xml:space="preserve">Орындалу уақыты: </w:t>
      </w:r>
      <w:r>
        <w:rPr>
          <w:rFonts w:hint="default" w:ascii="Times New Roman" w:hAnsi="Times New Roman" w:cs="Times New Roman"/>
          <w:b/>
          <w:bCs/>
          <w:i/>
          <w:color w:val="000000" w:themeColor="text1"/>
          <w:sz w:val="24"/>
          <w:lang w:val="ru-RU"/>
          <w14:textFill>
            <w14:solidFill>
              <w14:schemeClr w14:val="tx1"/>
            </w14:solidFill>
          </w14:textFill>
        </w:rPr>
        <w:t>45 минут</w:t>
      </w:r>
    </w:p>
    <w:p w14:paraId="455CE94B">
      <w:pPr>
        <w:keepNext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1-бөлім: Қауіпсіздік және Интернет желісінде жұмыс кезіндегі жауапкершілік</w:t>
      </w:r>
    </w:p>
    <w:p w14:paraId="4466DDA0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1. Интернетте жеке деректерді (үй мекенжайы, телефон нөмірі, мектеп) бейтаныс адамдарға беру не үшін қауіпті?</w:t>
      </w:r>
    </w:p>
    <w:p w14:paraId="2A46910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Компьютердің интернеті өшіп қалады</w:t>
      </w:r>
    </w:p>
    <w:p w14:paraId="2B4811F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Алаяқтар мен киберқылмыскерлердің құрбаны болу қаупі артады</w:t>
      </w:r>
    </w:p>
    <w:p w14:paraId="4980522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Компьютер қатты қызып кетеді</w:t>
      </w:r>
    </w:p>
    <w:p w14:paraId="6E82A2A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Ешқандай қаупі жоқ</w:t>
      </w:r>
    </w:p>
    <w:p w14:paraId="0B31B3A3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2. Интернет-буллинг (желідегі қорлау) кезінде ең алдымен не істеу керек?</w:t>
      </w:r>
    </w:p>
    <w:p w14:paraId="5C8E0A6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Жауап ретінде жаман сөздер жазу</w:t>
      </w:r>
    </w:p>
    <w:p w14:paraId="205ACEF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Ересектерге, ата-анаға немесе мұғалімге хабарлау және әлімжеттік жасағандарды бұғаттау</w:t>
      </w:r>
    </w:p>
    <w:p w14:paraId="24DF7B1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Компьютерді сындыру</w:t>
      </w:r>
    </w:p>
    <w:p w14:paraId="4A19369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Интернетті өмір бойы өшіріп тастау</w:t>
      </w:r>
    </w:p>
    <w:p w14:paraId="454A5DDE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3. Әлеуметтік желіде немесе поштада құпия сөз (пароль) қандай болуы керек?</w:t>
      </w:r>
    </w:p>
    <w:p w14:paraId="2CA6658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Өз атыңыз бен туған жылыңыз</w:t>
      </w:r>
    </w:p>
    <w:p w14:paraId="08E440B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123456 саны</w:t>
      </w:r>
    </w:p>
    <w:p w14:paraId="0FD7D5F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Әріптер, сандар және арнайы символдар араласқан сенімді комбинация</w:t>
      </w:r>
    </w:p>
    <w:p w14:paraId="27D8A22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'password' сөзі</w:t>
      </w:r>
    </w:p>
    <w:p w14:paraId="77C46949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4. Интернеттен жүктеп алған бейтаныс файлдарды (әсіресе .exe кеңейтілген) тексеру үшін не қолдану керек?</w:t>
      </w:r>
    </w:p>
    <w:p w14:paraId="3C165BC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Калькулятор</w:t>
      </w:r>
    </w:p>
    <w:p w14:paraId="3C36665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Антивирустық бағдарлама</w:t>
      </w:r>
    </w:p>
    <w:p w14:paraId="69C7435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Paint редакторы</w:t>
      </w:r>
    </w:p>
    <w:p w14:paraId="69A69E3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Мәтіндік редактор</w:t>
      </w:r>
    </w:p>
    <w:p w14:paraId="23080095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5. Авторлық құқық дегеніміз не?</w:t>
      </w:r>
    </w:p>
    <w:p w14:paraId="6F984A8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Кез келген файлды қалағанша көшіріп алу</w:t>
      </w:r>
    </w:p>
    <w:p w14:paraId="38E6FBC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Басқа біреудің жасаған шығармасын, суретін немесе бағдарламасын рұқсатсыз өзінікі етіп алу</w:t>
      </w:r>
    </w:p>
    <w:p w14:paraId="0100826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Автордың өз еңбегіне (кітап, музыка, бағдарлама) заңды түрде иелік ету құқығы</w:t>
      </w:r>
    </w:p>
    <w:p w14:paraId="6E2CDB5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Интернетті тегін қолдану ережесі</w:t>
      </w:r>
    </w:p>
    <w:p w14:paraId="429FAB68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6. Зиянды бағдарламалардың (вирустардың) негізгі мақсаты қандай?</w:t>
      </w:r>
    </w:p>
    <w:p w14:paraId="55357B5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Компьютерді жылдамдату</w:t>
      </w:r>
    </w:p>
    <w:p w14:paraId="0C97C86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Ақпаратты ұрлау, жою немесе компьютердің жұмысын бұзу</w:t>
      </w:r>
    </w:p>
    <w:p w14:paraId="409EA74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Ойын ойнауды жеңілдету</w:t>
      </w:r>
    </w:p>
    <w:p w14:paraId="6F89DAF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Экранның түсін әдемі ету</w:t>
      </w:r>
    </w:p>
    <w:p w14:paraId="1D768EA7">
      <w:pPr>
        <w:keepNext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2-бөлім: Жасанды интеллектідегі деректердің рөлі</w:t>
      </w:r>
    </w:p>
    <w:p w14:paraId="0FCFF6C3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7. Жасанды интеллект (ЖІ) жүйелері жаңа нәрсені үйрену үшін неге сүйенеді?</w:t>
      </w:r>
    </w:p>
    <w:p w14:paraId="5544DA0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Тек қана электр тоғына</w:t>
      </w:r>
    </w:p>
    <w:p w14:paraId="1C67E12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Үлкен көлемдегі деректерге (мәліметтерге)</w:t>
      </w:r>
    </w:p>
    <w:p w14:paraId="6A65986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Компьютердің түсіне</w:t>
      </w:r>
    </w:p>
    <w:p w14:paraId="3886740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Пернетақтаның өлшеміне</w:t>
      </w:r>
    </w:p>
    <w:p w14:paraId="57C70149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8. ЖІ жүйесін үйрету кезінде сапасыз немесе қате деректер қолданылса не болады?</w:t>
      </w:r>
    </w:p>
    <w:p w14:paraId="5232A0C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ЖІ одан сайын ақылды болады</w:t>
      </w:r>
    </w:p>
    <w:p w14:paraId="16A7F52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ЖІ қате қорытынды шығарып, дұрыс жұмыс істемейді ('Garbage in, garbage out')</w:t>
      </w:r>
    </w:p>
    <w:p w14:paraId="60A8138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Компьютер өшіп қалады</w:t>
      </w:r>
    </w:p>
    <w:p w14:paraId="7FBD0A5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Ешқандай өзгеріс болмайды</w:t>
      </w:r>
    </w:p>
    <w:p w14:paraId="4B9E24C4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9. Машиналық оқыту (Machine Learning) процесінде деректердің қандай түрі жиі қолданылады?</w:t>
      </w:r>
    </w:p>
    <w:p w14:paraId="3E11535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Мәтіндер, суреттер, дыбыстар және сандық деректер</w:t>
      </w:r>
    </w:p>
    <w:p w14:paraId="3805176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Тек қана бос қағаздар</w:t>
      </w:r>
    </w:p>
    <w:p w14:paraId="1298EC84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Мультфильм кейіпкерлерінің суреттері</w:t>
      </w:r>
    </w:p>
    <w:p w14:paraId="274F75A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Тек қана музыкалық ноталар</w:t>
      </w:r>
    </w:p>
    <w:p w14:paraId="74BA6F5D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10. ЖІ көмегімен жұмыс істейтін жүйелерге қайсысы жатады?</w:t>
      </w:r>
    </w:p>
    <w:p w14:paraId="10C73CA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Қарапайым ағаш есепшот</w:t>
      </w:r>
    </w:p>
    <w:p w14:paraId="21FE2714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Бетті тану жүйесі (Face ID) және дауыстық көмекшілер</w:t>
      </w:r>
    </w:p>
    <w:p w14:paraId="6BE9BDB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Қағаз дәптер</w:t>
      </w:r>
    </w:p>
    <w:p w14:paraId="46BB4E0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Қарапайым калькулятор</w:t>
      </w:r>
    </w:p>
    <w:p w14:paraId="76ABFB6E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11. Үлкен деректер (Big Data) ұғымы нені білдіреді?</w:t>
      </w:r>
    </w:p>
    <w:p w14:paraId="77F2331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Өте үлкен көлемдегі және әр алуан ақпараттар жиынтығын</w:t>
      </w:r>
    </w:p>
    <w:p w14:paraId="233853C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Үлкен мониторды</w:t>
      </w:r>
    </w:p>
    <w:p w14:paraId="2C228EF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Үлкен сыйымдылықтағы флешканы</w:t>
      </w:r>
    </w:p>
    <w:p w14:paraId="2917353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Ұзын мәтіндік файлды</w:t>
      </w:r>
    </w:p>
    <w:p w14:paraId="10863F42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12. Жасанды интеллект модельдерін үйрету үшін деректерді алдын ала не істеу қажет?</w:t>
      </w:r>
    </w:p>
    <w:p w14:paraId="63484F2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Барлығын өшіріп тастау</w:t>
      </w:r>
    </w:p>
    <w:p w14:paraId="5549BDA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Реттеп, тазартып, өңдеуден өткізу</w:t>
      </w:r>
    </w:p>
    <w:p w14:paraId="0ED99F2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Қағазға басып шығару</w:t>
      </w:r>
    </w:p>
    <w:p w14:paraId="2536AA1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Басқа компьютерге жасыру</w:t>
      </w:r>
    </w:p>
    <w:p w14:paraId="003BC96D">
      <w:pPr>
        <w:keepNext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3-бөлім: Жүйелік блок құрылғысы және компьютердің жадысы</w:t>
      </w:r>
    </w:p>
    <w:p w14:paraId="58064D0D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13. Компьютердің «миы» деп аталатын, барлық есептеулер мен ақпаратты өңдейтін негізгі құрылғы қандай?</w:t>
      </w:r>
    </w:p>
    <w:p w14:paraId="2C47E83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Жедел жад (RAM)</w:t>
      </w:r>
    </w:p>
    <w:p w14:paraId="4D005A4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Микропроцессор (ЦП)</w:t>
      </w:r>
    </w:p>
    <w:p w14:paraId="3EB7441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Қатқыл диск (HDD)</w:t>
      </w:r>
    </w:p>
    <w:p w14:paraId="74C92FB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Блок питания</w:t>
      </w:r>
    </w:p>
    <w:p w14:paraId="634841B1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14. Жедел жадтың (RAM / ОЗУ) басты ерекшелігі неде?</w:t>
      </w:r>
    </w:p>
    <w:p w14:paraId="0AE7FEB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Компьютерді өшірген кезде ондағы барлық деректер толығымен жойылады</w:t>
      </w:r>
    </w:p>
    <w:p w14:paraId="69D259F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Деректерді мәңгілікке сақтайды</w:t>
      </w:r>
    </w:p>
    <w:p w14:paraId="4FE661D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Интернетті жылдамдатады</w:t>
      </w:r>
    </w:p>
    <w:p w14:paraId="7A1C226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Суреттерді басып шығарады</w:t>
      </w:r>
    </w:p>
    <w:p w14:paraId="09CEC5B4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15. Тұрақты немесе сыртқы жад түрлеріне (деректерді ұзақ уақыт сақтайтын) қайсысы жатады?</w:t>
      </w:r>
    </w:p>
    <w:p w14:paraId="3A0FB7F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Жедел жад</w:t>
      </w:r>
    </w:p>
    <w:p w14:paraId="623D097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Қатқыл диск (HDD) пен SSD</w:t>
      </w:r>
    </w:p>
    <w:p w14:paraId="7FF9E3B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Процессор регистрлері</w:t>
      </w:r>
    </w:p>
    <w:p w14:paraId="16A1C82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Электр тоғы</w:t>
      </w:r>
    </w:p>
    <w:p w14:paraId="00DE366B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16. Жүйелік блоктың ішіндегі барлық құрылғыларды (процессор, жад, платалар) бір-бірімен байланыстыратын негізгі тақтайша қалай аталады?</w:t>
      </w:r>
    </w:p>
    <w:p w14:paraId="3191015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Аналық плата (Motherboard)</w:t>
      </w:r>
    </w:p>
    <w:p w14:paraId="03336D3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Қуат көзі</w:t>
      </w:r>
    </w:p>
    <w:p w14:paraId="3BEE189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Бейнекарта</w:t>
      </w:r>
    </w:p>
    <w:p w14:paraId="6DABF05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Драйвер</w:t>
      </w:r>
    </w:p>
    <w:p w14:paraId="47A6F5F9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17. Компьютер жұмыс істеп тұрған кезде ақпарат қай жад түрінде уақытша сақталады?</w:t>
      </w:r>
    </w:p>
    <w:p w14:paraId="6B30A38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Қатқыл дискіде</w:t>
      </w:r>
    </w:p>
    <w:p w14:paraId="1754DD8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Жедел жадта (RAM)</w:t>
      </w:r>
    </w:p>
    <w:p w14:paraId="39795A1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Флеш-картада</w:t>
      </w:r>
    </w:p>
    <w:p w14:paraId="626F287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CD-дискіде</w:t>
      </w:r>
    </w:p>
    <w:p w14:paraId="001F9732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18. Компьютердің жұмыс істеу жылдамдығы тікелей неге байланысты?</w:t>
      </w:r>
    </w:p>
    <w:p w14:paraId="4FE712CE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Монитордың түсіне</w:t>
      </w:r>
    </w:p>
    <w:p w14:paraId="6E6AE255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Процессордың жылдамдығы мен жедел жад көлеміне</w:t>
      </w:r>
    </w:p>
    <w:p w14:paraId="55D6DC5D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Пернетақтаның түймелер санына</w:t>
      </w:r>
    </w:p>
    <w:p w14:paraId="2C8801F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Тышқанның пішініне</w:t>
      </w:r>
    </w:p>
    <w:p w14:paraId="67B6E13D">
      <w:pPr>
        <w:keepNext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8080"/>
          <w:sz w:val="26"/>
        </w:rPr>
        <w:t>4-бөлім: Файлдық жүйе және программалық жасақтама</w:t>
      </w:r>
    </w:p>
    <w:p w14:paraId="6397C869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19. Файл дегеніміз не?</w:t>
      </w:r>
    </w:p>
    <w:p w14:paraId="3C619F70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Компьютердің сыртқы құрылғысы</w:t>
      </w:r>
    </w:p>
    <w:p w14:paraId="45C8A254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Компьютер жадысында белгілі бір атаумен сақталған ақпарат жиынтығы</w:t>
      </w:r>
    </w:p>
    <w:p w14:paraId="527E0BE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Интернет желісінің атауы</w:t>
      </w:r>
    </w:p>
    <w:p w14:paraId="172C392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Бағдарламаның вирусы</w:t>
      </w:r>
    </w:p>
    <w:p w14:paraId="2F0DA705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20. Файлдың кеңейтілуі (мысалы, .docx, .jpg, .mp3) не үшін қажет?</w:t>
      </w:r>
    </w:p>
    <w:p w14:paraId="3DD115B1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Компьютердің түсін өзгерту үшін</w:t>
      </w:r>
    </w:p>
    <w:p w14:paraId="241219E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Файлдың форматын анықтап, оны қай программамен ашу керектігін көрсету үшін</w:t>
      </w:r>
    </w:p>
    <w:p w14:paraId="631AF20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Файлдың көлемін үлкейту үшін</w:t>
      </w:r>
    </w:p>
    <w:p w14:paraId="4899E86F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Вирустан қорғау үшін</w:t>
      </w:r>
    </w:p>
    <w:p w14:paraId="111D89B7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21. Төмендегілердің қайсысы дыбыстық (аудио) файлдың кеңейтілуіне жатады?</w:t>
      </w:r>
    </w:p>
    <w:p w14:paraId="52583A6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.mp3</w:t>
      </w:r>
    </w:p>
    <w:p w14:paraId="0EA187A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.docx</w:t>
      </w:r>
    </w:p>
    <w:p w14:paraId="4EBD8A76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.jpg</w:t>
      </w:r>
    </w:p>
    <w:p w14:paraId="7CA7A9A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.txt</w:t>
      </w:r>
    </w:p>
    <w:p w14:paraId="07BDBD0D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22. Компьютерлік программалық жасақтама негізгі неше үлкен топқа бөлінеді?</w:t>
      </w:r>
    </w:p>
    <w:p w14:paraId="1E51CBC9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2 топ (Жүйелік және Қолданбалы)</w:t>
      </w:r>
    </w:p>
    <w:p w14:paraId="0C18A56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5 топ</w:t>
      </w:r>
    </w:p>
    <w:p w14:paraId="34F9D35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Тек 1 топ</w:t>
      </w:r>
    </w:p>
    <w:p w14:paraId="054B558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10 топ</w:t>
      </w:r>
    </w:p>
    <w:p w14:paraId="65372E28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23. Операциялық жүйеге (ОЖ) қайсысы мысал бола алады?</w:t>
      </w:r>
    </w:p>
    <w:p w14:paraId="71327AB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Microsoft Word</w:t>
      </w:r>
    </w:p>
    <w:p w14:paraId="01688D6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Windows, macOS, Linux</w:t>
      </w:r>
    </w:p>
    <w:p w14:paraId="429C5C2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Paint</w:t>
      </w:r>
    </w:p>
    <w:p w14:paraId="6CB1156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Google Chrome</w:t>
      </w:r>
    </w:p>
    <w:p w14:paraId="503E1F55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24. Пайдаланушының нақты бір жұмысты орындауына (мәтін жазу, сурет салу, ойын ойнау) арналған бағдарламалар қалай аталады?</w:t>
      </w:r>
    </w:p>
    <w:p w14:paraId="477B0104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Жүйелік бағдарламалар</w:t>
      </w:r>
    </w:p>
    <w:p w14:paraId="0F99785B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Қолданбалы бағдарламалар</w:t>
      </w:r>
    </w:p>
    <w:p w14:paraId="341EA68C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Драйверлер</w:t>
      </w:r>
    </w:p>
    <w:p w14:paraId="56774803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Аппараттық құралдар</w:t>
      </w:r>
    </w:p>
    <w:p w14:paraId="206F04BA">
      <w:pPr>
        <w:keepNext/>
        <w:spacing w:before="120"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22"/>
        </w:rPr>
        <w:t>25. Файлдар мен папкаларды реттеп сақтау жүйесі қалай аталады?</w:t>
      </w:r>
    </w:p>
    <w:p w14:paraId="723CEB2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A) Файлдық жүйе</w:t>
      </w:r>
    </w:p>
    <w:p w14:paraId="63469C32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B) Процессор жүйесі</w:t>
      </w:r>
    </w:p>
    <w:p w14:paraId="01C2BD27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C) Желілік жүйе</w:t>
      </w:r>
    </w:p>
    <w:p w14:paraId="0181ED3A">
      <w:pPr>
        <w:spacing w:before="0" w:after="20"/>
        <w:ind w:left="28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22222"/>
          <w:sz w:val="21"/>
        </w:rPr>
        <w:t>D) Графикалық жүйе</w:t>
      </w:r>
    </w:p>
    <w:p w14:paraId="5FFC7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BCD06C6">
      <w:pPr>
        <w:spacing w:after="240"/>
        <w:jc w:val="center"/>
        <w:rPr>
          <w:rFonts w:hint="default" w:ascii="Times New Roman" w:hAnsi="Times New Roman" w:cs="Times New Roman"/>
          <w:b/>
          <w:color w:val="1B365D"/>
          <w:sz w:val="32"/>
          <w:lang w:val="ru-RU"/>
        </w:rPr>
      </w:pPr>
    </w:p>
    <w:p w14:paraId="6F421008">
      <w:pPr>
        <w:spacing w:after="240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color w:val="1B365D"/>
          <w:sz w:val="32"/>
          <w:lang w:val="ru-RU"/>
        </w:rPr>
        <w:t xml:space="preserve">6-сыныптар </w:t>
      </w:r>
      <w:r>
        <w:rPr>
          <w:rFonts w:hint="default" w:ascii="Times New Roman" w:hAnsi="Times New Roman" w:cs="Times New Roman"/>
          <w:b/>
          <w:color w:val="1B365D"/>
          <w:sz w:val="32"/>
        </w:rPr>
        <w:t>Тест сұрақтарының жауаптары (Кілттері)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0DDF8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3183B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00A8D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11EC4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3. C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7AFF9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4.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13130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5. C</w:t>
            </w:r>
          </w:p>
        </w:tc>
      </w:tr>
      <w:tr w14:paraId="1AB74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36393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6.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32D0D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7.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89CBF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8.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AE018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9. 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8BD77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10. B</w:t>
            </w:r>
          </w:p>
        </w:tc>
      </w:tr>
      <w:tr w14:paraId="0A5EA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743E5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11. 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D50FC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12.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14E1D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13.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96C6C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14.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BBD60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15. B</w:t>
            </w:r>
          </w:p>
        </w:tc>
      </w:tr>
      <w:tr w14:paraId="5884A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EB436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16.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B96C2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17.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C20D4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18.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977FF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19.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15C3C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20. B</w:t>
            </w:r>
          </w:p>
        </w:tc>
      </w:tr>
      <w:tr w14:paraId="69E72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D6198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21. 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1A6CB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22.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B2616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23.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3B129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24.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B5094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25. A</w:t>
            </w:r>
          </w:p>
        </w:tc>
      </w:tr>
    </w:tbl>
    <w:p w14:paraId="6393A064">
      <w:pPr>
        <w:rPr>
          <w:rFonts w:hint="default" w:ascii="Times New Roman" w:hAnsi="Times New Roman" w:cs="Times New Roman"/>
        </w:rPr>
      </w:pPr>
    </w:p>
    <w:p w14:paraId="220D8563">
      <w:pPr>
        <w:rPr>
          <w:rFonts w:hint="default" w:ascii="Times New Roman" w:hAnsi="Times New Roman" w:cs="Times New Roman"/>
        </w:rPr>
      </w:pPr>
    </w:p>
    <w:p w14:paraId="039FFD8B">
      <w:pPr>
        <w:rPr>
          <w:rFonts w:hint="default" w:ascii="Times New Roman" w:hAnsi="Times New Roman" w:cs="Times New Roman"/>
        </w:rPr>
      </w:pPr>
    </w:p>
    <w:p w14:paraId="7FD435AB">
      <w:pPr>
        <w:rPr>
          <w:rFonts w:hint="default" w:ascii="Times New Roman" w:hAnsi="Times New Roman" w:cs="Times New Roman"/>
        </w:rPr>
      </w:pPr>
    </w:p>
    <w:p w14:paraId="179DCE68">
      <w:pPr>
        <w:rPr>
          <w:rFonts w:hint="default" w:ascii="Times New Roman" w:hAnsi="Times New Roman" w:cs="Times New Roman"/>
        </w:rPr>
      </w:pPr>
    </w:p>
    <w:p w14:paraId="436D991E">
      <w:pPr>
        <w:rPr>
          <w:rFonts w:hint="default" w:ascii="Times New Roman" w:hAnsi="Times New Roman" w:cs="Times New Roman"/>
        </w:rPr>
      </w:pPr>
    </w:p>
    <w:p w14:paraId="0DC03F29">
      <w:pPr>
        <w:rPr>
          <w:rFonts w:hint="default" w:ascii="Times New Roman" w:hAnsi="Times New Roman" w:cs="Times New Roman"/>
        </w:rPr>
      </w:pPr>
    </w:p>
    <w:p w14:paraId="49F2E569">
      <w:pPr>
        <w:rPr>
          <w:rFonts w:hint="default" w:ascii="Times New Roman" w:hAnsi="Times New Roman" w:cs="Times New Roman"/>
        </w:rPr>
      </w:pPr>
    </w:p>
    <w:p w14:paraId="00A2773F">
      <w:pPr>
        <w:rPr>
          <w:rFonts w:hint="default" w:ascii="Times New Roman" w:hAnsi="Times New Roman" w:cs="Times New Roman"/>
        </w:rPr>
      </w:pPr>
    </w:p>
    <w:p w14:paraId="419F7F3A">
      <w:pPr>
        <w:rPr>
          <w:rFonts w:hint="default" w:ascii="Times New Roman" w:hAnsi="Times New Roman" w:cs="Times New Roman"/>
        </w:rPr>
      </w:pPr>
    </w:p>
    <w:p w14:paraId="2D8003FD">
      <w:pPr>
        <w:rPr>
          <w:rFonts w:hint="default" w:ascii="Times New Roman" w:hAnsi="Times New Roman" w:cs="Times New Roman"/>
        </w:rPr>
      </w:pPr>
    </w:p>
    <w:p w14:paraId="7CF52B6C">
      <w:pPr>
        <w:rPr>
          <w:rFonts w:hint="default" w:ascii="Times New Roman" w:hAnsi="Times New Roman" w:cs="Times New Roman"/>
        </w:rPr>
      </w:pPr>
    </w:p>
    <w:p w14:paraId="29D6A395">
      <w:pPr>
        <w:rPr>
          <w:rFonts w:hint="default" w:ascii="Times New Roman" w:hAnsi="Times New Roman" w:cs="Times New Roman"/>
        </w:rPr>
      </w:pPr>
    </w:p>
    <w:p w14:paraId="6081BC81">
      <w:pPr>
        <w:rPr>
          <w:rFonts w:hint="default" w:ascii="Times New Roman" w:hAnsi="Times New Roman" w:cs="Times New Roman"/>
        </w:rPr>
      </w:pPr>
    </w:p>
    <w:p w14:paraId="4559573F">
      <w:pPr>
        <w:rPr>
          <w:rFonts w:hint="default" w:ascii="Times New Roman" w:hAnsi="Times New Roman" w:cs="Times New Roman"/>
        </w:rPr>
      </w:pPr>
    </w:p>
    <w:p w14:paraId="06B586F8">
      <w:pPr>
        <w:rPr>
          <w:rFonts w:hint="default" w:ascii="Times New Roman" w:hAnsi="Times New Roman" w:cs="Times New Roman"/>
        </w:rPr>
      </w:pPr>
    </w:p>
    <w:p w14:paraId="19326B77">
      <w:pPr>
        <w:rPr>
          <w:rFonts w:hint="default" w:ascii="Times New Roman" w:hAnsi="Times New Roman" w:cs="Times New Roman"/>
        </w:rPr>
      </w:pPr>
    </w:p>
    <w:p w14:paraId="5BB9A650">
      <w:pPr>
        <w:rPr>
          <w:rFonts w:hint="default" w:ascii="Times New Roman" w:hAnsi="Times New Roman" w:cs="Times New Roman"/>
        </w:rPr>
      </w:pPr>
    </w:p>
    <w:p w14:paraId="714D13F3">
      <w:pPr>
        <w:rPr>
          <w:rFonts w:hint="default" w:ascii="Times New Roman" w:hAnsi="Times New Roman" w:cs="Times New Roman"/>
        </w:rPr>
      </w:pPr>
    </w:p>
    <w:p w14:paraId="6C857A00">
      <w:pPr>
        <w:rPr>
          <w:rFonts w:hint="default" w:ascii="Times New Roman" w:hAnsi="Times New Roman" w:cs="Times New Roman"/>
        </w:rPr>
      </w:pPr>
    </w:p>
    <w:p w14:paraId="44F01AA0">
      <w:pPr>
        <w:rPr>
          <w:rFonts w:hint="default" w:ascii="Times New Roman" w:hAnsi="Times New Roman" w:cs="Times New Roman"/>
        </w:rPr>
      </w:pPr>
    </w:p>
    <w:p w14:paraId="04978353">
      <w:pPr>
        <w:numPr>
          <w:ilvl w:val="0"/>
          <w:numId w:val="0"/>
        </w:numPr>
        <w:spacing w:after="2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B365D"/>
          <w:sz w:val="32"/>
          <w:lang w:val="ru-RU"/>
        </w:rPr>
        <w:t xml:space="preserve">5-Сыныптар </w:t>
      </w:r>
      <w:r>
        <w:rPr>
          <w:rFonts w:hint="default" w:ascii="Times New Roman" w:hAnsi="Times New Roman" w:cs="Times New Roman"/>
          <w:b/>
          <w:color w:val="1B365D"/>
          <w:sz w:val="32"/>
        </w:rPr>
        <w:t>Тест сұрақтарының жауаптары (Кілттері)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43B24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6379E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31AEF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2. C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BA4C0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3. 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68726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4.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D6A25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5. B</w:t>
            </w:r>
          </w:p>
        </w:tc>
      </w:tr>
      <w:tr w14:paraId="78493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333AB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6. C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964FA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7.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F248B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8.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FA9A3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9.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356ED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10. A</w:t>
            </w:r>
          </w:p>
        </w:tc>
      </w:tr>
      <w:tr w14:paraId="0D17C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2B08C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11.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60498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12.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A98D9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13.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0ED6D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14.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A8381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15. B</w:t>
            </w:r>
          </w:p>
        </w:tc>
      </w:tr>
      <w:tr w14:paraId="1BA26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29702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16.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9CBAE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17.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E1C1E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18. B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C9CCD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19. 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3A68E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20. A</w:t>
            </w:r>
          </w:p>
        </w:tc>
      </w:tr>
      <w:tr w14:paraId="7686B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F961C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21.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058A7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22. D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CCEF2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23. 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004F1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24. A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730D5">
            <w:pPr>
              <w:spacing w:before="0" w:after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1B365D"/>
                <w:sz w:val="22"/>
              </w:rPr>
              <w:t>25. A</w:t>
            </w:r>
          </w:p>
        </w:tc>
      </w:tr>
    </w:tbl>
    <w:p w14:paraId="430BBD36">
      <w:pPr>
        <w:rPr>
          <w:rFonts w:hint="default" w:ascii="Times New Roman" w:hAnsi="Times New Roman" w:cs="Times New Roman"/>
        </w:rPr>
      </w:pPr>
    </w:p>
    <w:p w14:paraId="4A8280B8">
      <w:pPr>
        <w:rPr>
          <w:rFonts w:hint="default" w:ascii="Times New Roman" w:hAnsi="Times New Roman" w:cs="Times New Roman"/>
        </w:rPr>
      </w:pPr>
    </w:p>
    <w:p w14:paraId="79964BE7">
      <w:pPr>
        <w:rPr>
          <w:rFonts w:hint="default" w:ascii="Times New Roman" w:hAnsi="Times New Roman" w:cs="Times New Roman"/>
        </w:rPr>
      </w:pPr>
    </w:p>
    <w:p w14:paraId="2FA0EC67">
      <w:pPr>
        <w:rPr>
          <w:rFonts w:hint="default" w:ascii="Times New Roman" w:hAnsi="Times New Roman" w:cs="Times New Roman"/>
        </w:rPr>
      </w:pPr>
    </w:p>
    <w:p w14:paraId="5A7A19F3">
      <w:pPr>
        <w:rPr>
          <w:rFonts w:hint="default" w:ascii="Times New Roman" w:hAnsi="Times New Roman" w:cs="Times New Roman"/>
        </w:rPr>
      </w:pPr>
    </w:p>
    <w:p w14:paraId="2BAC7BC4">
      <w:pPr>
        <w:rPr>
          <w:rFonts w:hint="default" w:ascii="Times New Roman" w:hAnsi="Times New Roman" w:cs="Times New Roman"/>
        </w:rPr>
      </w:pPr>
    </w:p>
    <w:p w14:paraId="5B13933A">
      <w:pPr>
        <w:rPr>
          <w:rFonts w:hint="default" w:ascii="Times New Roman" w:hAnsi="Times New Roman" w:cs="Times New Roman"/>
        </w:rPr>
      </w:pPr>
    </w:p>
    <w:p w14:paraId="3D888293">
      <w:pPr>
        <w:rPr>
          <w:rFonts w:hint="default" w:ascii="Times New Roman" w:hAnsi="Times New Roman" w:cs="Times New Roman"/>
        </w:rPr>
      </w:pPr>
    </w:p>
    <w:p w14:paraId="7FE4B43F">
      <w:pPr>
        <w:rPr>
          <w:rFonts w:hint="default" w:ascii="Times New Roman" w:hAnsi="Times New Roman" w:cs="Times New Roman"/>
        </w:rPr>
      </w:pPr>
    </w:p>
    <w:p w14:paraId="7C356260">
      <w:pPr>
        <w:rPr>
          <w:rFonts w:hint="default" w:ascii="Times New Roman" w:hAnsi="Times New Roman" w:cs="Times New Roman"/>
        </w:rPr>
      </w:pPr>
    </w:p>
    <w:p w14:paraId="363AD4E4">
      <w:pPr>
        <w:rPr>
          <w:rFonts w:hint="default" w:ascii="Times New Roman" w:hAnsi="Times New Roman" w:cs="Times New Roman"/>
        </w:rPr>
      </w:pPr>
    </w:p>
    <w:p w14:paraId="5CE5720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ЖАЛПЫ БІЛІМ БЕРЕТІН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  <w:t>ПӘНДЕР БОЙЫНША</w:t>
      </w:r>
    </w:p>
    <w:p w14:paraId="3BC2163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-733" w:rightChars="-333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5–6-СЫНЫП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  <w:t xml:space="preserve"> ОҚУШЫЛАРЫНА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АРНАЛҒАН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kk-KZ" w:eastAsia="zh-CN" w:bidi="ar"/>
        </w:rPr>
        <w:t xml:space="preserve">МЕКТЕПІШІЛІК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ОЛИМПИАДА</w:t>
      </w:r>
    </w:p>
    <w:p w14:paraId="1084C308">
      <w:pPr>
        <w:keepNext w:val="0"/>
        <w:keepLines w:val="0"/>
        <w:widowControl/>
        <w:suppressLineNumbers w:val="0"/>
        <w:spacing w:before="0" w:beforeAutospacing="1" w:after="0" w:afterAutospacing="1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kk-KZ" w:eastAsia="zh-CN" w:bidi="ar"/>
        </w:rPr>
      </w:pPr>
    </w:p>
    <w:p w14:paraId="7DBB8005">
      <w:pPr>
        <w:keepNext w:val="0"/>
        <w:keepLines w:val="0"/>
        <w:widowControl/>
        <w:suppressLineNumbers w:val="0"/>
        <w:spacing w:before="0" w:beforeAutospacing="1" w:after="0" w:afterAutospacing="1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kk-KZ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kk-KZ" w:eastAsia="zh-CN" w:bidi="ar"/>
        </w:rPr>
        <w:t>Қатысушы жауап парағы</w:t>
      </w:r>
    </w:p>
    <w:p w14:paraId="31F37A0C">
      <w:pPr>
        <w:keepNext w:val="0"/>
        <w:keepLines w:val="0"/>
        <w:widowControl/>
        <w:suppressLineNumbers w:val="0"/>
        <w:spacing w:before="0" w:beforeAutospacing="1" w:after="0" w:afterAutospacing="1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15"/>
          <w:szCs w:val="15"/>
          <w:lang w:val="kk-KZ" w:eastAsia="zh-CN" w:bidi="ar"/>
        </w:rPr>
      </w:pPr>
    </w:p>
    <w:p w14:paraId="2A4FE23C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kk-KZ" w:eastAsia="zh-CN" w:bidi="ar"/>
        </w:rPr>
        <w:t>Мектеп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____________________________________________________</w:t>
      </w:r>
    </w:p>
    <w:p w14:paraId="340AE878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kk-KZ" w:eastAsia="zh-CN" w:bidi="ar"/>
        </w:rPr>
        <w:t>ТАӘ (ФИО)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________________________________________________</w:t>
      </w:r>
    </w:p>
    <w:p w14:paraId="54FEE317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C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kk-KZ" w:eastAsia="zh-CN" w:bidi="ar"/>
        </w:rPr>
        <w:t>ынып: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______________________</w:t>
      </w:r>
    </w:p>
    <w:p w14:paraId="19E77893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kk-KZ" w:eastAsia="zh-CN" w:bidi="ar"/>
        </w:rPr>
        <w:t>Пәні: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_________________________</w:t>
      </w:r>
    </w:p>
    <w:p w14:paraId="0523BED6">
      <w:pPr>
        <w:keepNext w:val="0"/>
        <w:keepLines w:val="0"/>
        <w:widowControl/>
        <w:suppressLineNumbers w:val="0"/>
        <w:spacing w:before="0" w:beforeAutospacing="1" w:after="0" w:afterAutospacing="1"/>
        <w:jc w:val="left"/>
        <w:rPr>
          <w:rFonts w:hint="default" w:ascii="Times New Roman" w:hAnsi="Times New Roman" w:eastAsia="SimSun" w:cs="Times New Roman"/>
          <w:b/>
          <w:bCs/>
          <w:i/>
          <w:iCs/>
          <w:kern w:val="0"/>
          <w:sz w:val="24"/>
          <w:szCs w:val="24"/>
          <w:lang w:val="en-US" w:eastAsia="zh-CN" w:bidi="ar"/>
        </w:rPr>
      </w:pPr>
    </w:p>
    <w:tbl>
      <w:tblPr>
        <w:tblStyle w:val="12"/>
        <w:tblW w:w="8344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"/>
        <w:gridCol w:w="1644"/>
        <w:gridCol w:w="780"/>
        <w:gridCol w:w="495"/>
        <w:gridCol w:w="1476"/>
        <w:gridCol w:w="715"/>
        <w:gridCol w:w="322"/>
        <w:gridCol w:w="1491"/>
        <w:gridCol w:w="1084"/>
      </w:tblGrid>
      <w:tr w14:paraId="4975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6516029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  <w:t>№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5B8DAB6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  <w:t>Сіздің жауап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205C5A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  <w:t>Ұпай</w:t>
            </w:r>
          </w:p>
        </w:tc>
        <w:tc>
          <w:tcPr>
            <w:tcW w:w="465" w:type="dxa"/>
            <w:shd w:val="clear" w:color="auto" w:fill="auto"/>
            <w:vAlign w:val="center"/>
          </w:tcPr>
          <w:p w14:paraId="37B3918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D183F3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  <w:t xml:space="preserve">Сіздің жауап 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B3CC5E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  <w:t>Ұпай</w:t>
            </w:r>
          </w:p>
        </w:tc>
        <w:tc>
          <w:tcPr>
            <w:tcW w:w="292" w:type="dxa"/>
            <w:shd w:val="clear" w:color="auto" w:fill="auto"/>
            <w:vAlign w:val="center"/>
          </w:tcPr>
          <w:p w14:paraId="4FF5115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048B960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  <w:t>Сіздің жауап</w:t>
            </w:r>
          </w:p>
        </w:tc>
        <w:tc>
          <w:tcPr>
            <w:tcW w:w="1039" w:type="dxa"/>
            <w:shd w:val="clear" w:color="auto" w:fill="auto"/>
            <w:vAlign w:val="center"/>
          </w:tcPr>
          <w:p w14:paraId="09C4430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116" w:rightChars="53"/>
              <w:jc w:val="center"/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kk-KZ" w:eastAsia="zh-CN" w:bidi="ar"/>
              </w:rPr>
              <w:t>Ұпай</w:t>
            </w:r>
          </w:p>
        </w:tc>
      </w:tr>
      <w:tr w14:paraId="70E4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0FD7D04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5C0A78F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3219D3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3C0203C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6CE7935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601AACC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100E0BB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077CC9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1039" w:type="dxa"/>
            <w:shd w:val="clear" w:color="auto" w:fill="auto"/>
            <w:vAlign w:val="center"/>
          </w:tcPr>
          <w:p w14:paraId="4532CC4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D28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3B33C44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44374AA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65D3B1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678DC3F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E243D7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4FBFC26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46271F6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6D5DAD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1039" w:type="dxa"/>
            <w:shd w:val="clear" w:color="auto" w:fill="auto"/>
            <w:vAlign w:val="center"/>
          </w:tcPr>
          <w:p w14:paraId="4330674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7EA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0279146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04A778F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5BD02BF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65E5B5E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23CBC4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233BD1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3DF078A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04B35E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1039" w:type="dxa"/>
            <w:shd w:val="clear" w:color="auto" w:fill="auto"/>
            <w:vAlign w:val="center"/>
          </w:tcPr>
          <w:p w14:paraId="6DC0D51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0624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3E11387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1A35E42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B3E8B1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13C6795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5BF98B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EBD7EC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7F22A6F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606158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1039" w:type="dxa"/>
            <w:shd w:val="clear" w:color="auto" w:fill="auto"/>
            <w:vAlign w:val="center"/>
          </w:tcPr>
          <w:p w14:paraId="276B472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9011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1FFF2BA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25549C8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51B185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551B977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7F17726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2BF406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27DAE06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33626F1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1039" w:type="dxa"/>
            <w:shd w:val="clear" w:color="auto" w:fill="auto"/>
            <w:vAlign w:val="center"/>
          </w:tcPr>
          <w:p w14:paraId="1C1C25A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D0F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7FE85A9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24C8DCC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63C5C4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4F06642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345E2C8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5691236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4E003BD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1395663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039" w:type="dxa"/>
            <w:shd w:val="clear" w:color="auto" w:fill="auto"/>
            <w:vAlign w:val="center"/>
          </w:tcPr>
          <w:p w14:paraId="01F8BAE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2FA4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508A013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3DB196A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28EAFE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157C6A0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24C61FD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1D90FBB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585D9A9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6F4205D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039" w:type="dxa"/>
            <w:shd w:val="clear" w:color="auto" w:fill="auto"/>
            <w:vAlign w:val="center"/>
          </w:tcPr>
          <w:p w14:paraId="2D0FDCE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9CF3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4BAAC83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67EB3F0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9BE071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1D26444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5A080BD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1EA7DA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6BC4CA5B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7F0F655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039" w:type="dxa"/>
            <w:shd w:val="clear" w:color="auto" w:fill="auto"/>
            <w:vAlign w:val="center"/>
          </w:tcPr>
          <w:p w14:paraId="647453A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67BD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1E87D68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0337BF7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8F81E7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0318FAC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2D2FF01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7EDAC8EB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238D59D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6E04C2F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039" w:type="dxa"/>
            <w:shd w:val="clear" w:color="auto" w:fill="auto"/>
            <w:vAlign w:val="center"/>
          </w:tcPr>
          <w:p w14:paraId="1087BEE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06A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2" w:type="dxa"/>
            <w:shd w:val="clear" w:color="auto" w:fill="auto"/>
            <w:vAlign w:val="center"/>
          </w:tcPr>
          <w:p w14:paraId="7843E3A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614" w:type="dxa"/>
            <w:shd w:val="clear" w:color="auto" w:fill="auto"/>
            <w:vAlign w:val="center"/>
          </w:tcPr>
          <w:p w14:paraId="0556C9C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46F98C9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65" w:type="dxa"/>
            <w:shd w:val="clear" w:color="auto" w:fill="auto"/>
            <w:vAlign w:val="center"/>
          </w:tcPr>
          <w:p w14:paraId="024BEE7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1C2942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</w:t>
            </w:r>
          </w:p>
        </w:tc>
        <w:tc>
          <w:tcPr>
            <w:tcW w:w="685" w:type="dxa"/>
            <w:shd w:val="clear" w:color="auto" w:fill="auto"/>
            <w:vAlign w:val="center"/>
          </w:tcPr>
          <w:p w14:paraId="02C2FF0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2" w:type="dxa"/>
            <w:shd w:val="clear" w:color="auto" w:fill="auto"/>
            <w:vAlign w:val="center"/>
          </w:tcPr>
          <w:p w14:paraId="0CC723B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1F5698E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039" w:type="dxa"/>
            <w:shd w:val="clear" w:color="auto" w:fill="auto"/>
            <w:vAlign w:val="center"/>
          </w:tcPr>
          <w:p w14:paraId="3CE5640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64B63C3E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Жинаған ұпайы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kk-KZ" w:eastAsia="zh-CN" w:bidi="ar"/>
        </w:rPr>
        <w:t xml:space="preserve"> саны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: ______ / 25</w:t>
      </w:r>
    </w:p>
    <w:p w14:paraId="5CFC58B4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kk-KZ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kk-KZ" w:eastAsia="zh-CN" w:bidi="ar"/>
        </w:rPr>
        <w:t>Мұғалімнің аты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-ж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kk-KZ" w:eastAsia="zh-CN" w:bidi="ar"/>
        </w:rPr>
        <w:t>өні:</w:t>
      </w:r>
    </w:p>
    <w:p w14:paraId="67681B6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kk-KZ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kk-KZ" w:eastAsia="zh-CN" w:bidi="ar"/>
        </w:rPr>
        <w:t>Қолы:</w:t>
      </w:r>
    </w:p>
    <w:p w14:paraId="440D88C0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kk-KZ" w:eastAsia="zh-CN" w:bidi="ar"/>
        </w:rPr>
        <w:t>Күні:</w:t>
      </w:r>
    </w:p>
    <w:sectPr>
      <w:pgSz w:w="12240" w:h="15840"/>
      <w:pgMar w:top="1152" w:right="1152" w:bottom="1152" w:left="1152" w:header="720" w:footer="720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E3732"/>
    <w:rsid w:val="196453E9"/>
    <w:rsid w:val="1EEE0A06"/>
    <w:rsid w:val="73BD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1636</Words>
  <Characters>9283</Characters>
  <Lines>0</Lines>
  <Paragraphs>0</Paragraphs>
  <TotalTime>19</TotalTime>
  <ScaleCrop>false</ScaleCrop>
  <LinksUpToDate>false</LinksUpToDate>
  <CharactersWithSpaces>10508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Каламкас Тулеуг�</cp:lastModifiedBy>
  <cp:lastPrinted>2026-10-23T06:11:20Z</cp:lastPrinted>
  <dcterms:modified xsi:type="dcterms:W3CDTF">2026-10-23T06:25:33Z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eyJoZGlkIjoiNTI1YTk5Y2MxNDQyOTNmN2I5YTc0MWZmNmM4MjFmZWQiLCJ1c2VySWQiOiI1Mzc3OTc5MjkzMzA2In0=</vt:lpwstr>
  </property>
  <property fmtid="{D5CDD505-2E9C-101B-9397-08002B2CF9AE}" pid="3" name="KSOProductBuildVer">
    <vt:lpwstr>1049-12.1.0.29162</vt:lpwstr>
  </property>
  <property fmtid="{D5CDD505-2E9C-101B-9397-08002B2CF9AE}" pid="4" name="ICV">
    <vt:lpwstr>077B83ED2CA149089C7D9CF10E037AC9_13</vt:lpwstr>
  </property>
</Properties>
</file>